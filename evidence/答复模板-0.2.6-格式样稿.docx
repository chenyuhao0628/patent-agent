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78F2B">
      <w:pPr>
        <w:jc w:val="center"/>
      </w:pPr>
      <w:r>
        <w:rPr>
          <w:b/>
          <w:sz w:val="32"/>
          <w:rFonts w:eastAsia="宋体"/>
        </w:rPr>
        <w:t xml:space="preserve">意见陈述书</w:t>
      </w:r>
    </w:p>
    <w:p w14:paraId="4C2A593B">
      <w:pPr/>
      <w:r>
        <w:t xml:space="preserve">第1次意见陈述书</w:t>
      </w:r>
    </w:p>
    <w:p w14:paraId="4C2A593B">
      <w:pPr/>
      <w:r>
        <w:t xml:space="preserve">审查员您好：</w:t>
      </w:r>
    </w:p>
    <w:p w14:paraId="4C2A593B">
      <w:pPr/>
      <w:r>
        <w:t xml:space="preserve">本意见陈述书仅供合成案件界面验收。</w:t>
      </w:r>
    </w:p>
    <w:p w14:paraId="13A7F792">
      <w:pPr>
        <w:keepNext/>
      </w:pPr>
      <w:r>
        <w:t xml:space="preserve">一、权利要求修改说明</w:t>
      </w:r>
    </w:p>
    <w:p w14:paraId="4C2A593B">
      <w:pPr/>
      <w:r>
        <w:t xml:space="preserve">将导轨及其连接关系补入权利要求1。</w:t>
      </w:r>
    </w:p>
    <w:p w14:paraId="13A7F792">
      <w:pPr>
        <w:keepNext/>
      </w:pPr>
      <w:r>
        <w:t xml:space="preserve">二、关于通知书所指出的问题</w:t>
      </w:r>
    </w:p>
    <w:p w14:paraId="4C2A593B">
      <w:pPr/>
      <w:r>
        <w:t xml:space="preserve">以下为合成说明，未用于真实专利业务。</w:t>
      </w:r>
    </w:p>
    <w:p w14:paraId="13A7F792">
      <w:pPr>
        <w:keepNext/>
      </w:pPr>
      <w:r>
        <w:t xml:space="preserve">三、综上</w:t>
      </w:r>
    </w:p>
    <w:p w14:paraId="4C2A593B">
      <w:pPr/>
      <w:r>
        <w:t xml:space="preserve">请参见本次修改文本。</w:t>
      </w:r>
    </w:p>
    <w:p w14:paraId="13A7F792">
      <w:pPr>
        <w:keepNext/>
      </w:pPr>
      <w:r>
        <w:t xml:space="preserve">四、结尾</w:t>
      </w:r>
    </w:p>
    <w:p w14:paraId="4C2A593B">
      <w:pPr/>
      <w:r>
        <w:t xml:space="preserve">感谢审查员的审查。</w:t>
      </w:r>
    </w:p>
    <w:p w14:paraId="4C2A593B">
      <w:pPr>
        <w:keepNext/>
      </w:pPr>
      <w:r>
        <w:t xml:space="preserve">此致</w:t>
      </w:r>
    </w:p>
    <w:p w14:paraId="4C2A593B">
      <w:pPr/>
      <w:r>
        <w:t xml:space="preserve">敬礼！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357519"/>
    <w:rsid w:val="1CF66A27"/>
    <w:rsid w:val="589F75E8"/>
    <w:rsid w:val="6D17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1372</Words>
  <Characters>1460</Characters>
  <Lines>0</Lines>
  <Paragraphs>0</Paragraphs>
  <TotalTime>2</TotalTime>
  <ScaleCrop>false</ScaleCrop>
  <LinksUpToDate>false</LinksUpToDate>
  <CharactersWithSpaces>1463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cp:lastModifiedBy/>
  <dcterms:modified xsi:type="dcterms:W3CDTF">2026-08-07T08:37:31Z</dcterms:modified>
  <cp:revision>1</cp:revision>
</cp:coreProperties>
</file>