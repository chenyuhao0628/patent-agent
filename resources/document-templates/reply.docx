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78F2B">
      <w:pPr>
        <w:jc w:val="center"/>
      </w:pPr>
      <w:r>
        <w:rPr>
          <w:b/>
          <w:sz w:val="32"/>
          <w:rFonts w:eastAsia="宋体"/>
        </w:rPr>
        <w:t>{{TITLE}}</w:t>
      </w:r>
    </w:p>
    <w:p w14:paraId="4C2A593B">
      <w:r>
        <w:t>{{BODY}}</w:t>
      </w:r>
    </w:p>
    <w:p w14:paraId="13A7F792">
      <w:r>
        <w:t>{{HEADING}}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57519"/>
    <w:rsid w:val="1CF66A27"/>
    <w:rsid w:val="589F75E8"/>
    <w:rsid w:val="6D17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1372</Words>
  <Characters>1460</Characters>
  <Lines>0</Lines>
  <Paragraphs>0</Paragraphs>
  <TotalTime>2</TotalTime>
  <ScaleCrop>false</ScaleCrop>
  <LinksUpToDate>false</LinksUpToDate>
  <CharactersWithSpaces>1463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2026-08-07T08:37:31Z</dcterms:modified>
  <cp:revision>1</cp:revision>
</cp:coreProperties>
</file>